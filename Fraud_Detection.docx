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48241">
      <w:pPr>
        <w:pStyle w:val="2"/>
        <w:jc w:val="center"/>
        <w:rPr>
          <w:rFonts w:hint="default"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Fraud Detection Case Study</w:t>
      </w:r>
    </w:p>
    <w:p w14:paraId="69D1384A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E6D9A8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Data cleaning including missing values, outliers and multicollinearity</w:t>
      </w:r>
    </w:p>
    <w:p w14:paraId="12D4C9F5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Missing values: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dataset contained no missing values, so no imputation was required.</w:t>
      </w:r>
    </w:p>
    <w:p w14:paraId="4A739D11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Outliers: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Large transaction amounts are a natural characteristic of fraud rather than noise. Therefore, outliers were retained to preserve fraud signals instead of removing them.</w:t>
      </w:r>
    </w:p>
    <w:p w14:paraId="7373FE5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Multicollinearity: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Highly correlated raw balance variables were transformed into meaningful derived features (e.g., balance inconsistencies), reducing redundancy while retaining predictive power.</w:t>
      </w:r>
    </w:p>
    <w:p w14:paraId="6C3EF184">
      <w:pPr>
        <w:pStyle w:val="3"/>
        <w:keepNext w:val="0"/>
        <w:keepLines w:val="0"/>
        <w:widowControl/>
        <w:suppressLineNumbers w:val="0"/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2F99AF7">
      <w:pPr>
        <w:pStyle w:val="3"/>
        <w:keepNext w:val="0"/>
        <w:keepLines w:val="0"/>
        <w:widowControl/>
        <w:suppressLineNumbers w:val="0"/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9EEC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Describe your fraud detection model in elaboration</w:t>
      </w:r>
    </w:p>
    <w:p w14:paraId="2ED74583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 </w:t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Logistic Regression model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was developed as a baseline fraud detection system due to its interpretability and scalability.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model was trained using a stratified train–validation split to handle extreme class imbalance. Class weights were applied to prioritize detection of fraudulent transactions. The model outputs a probability score, enabling threshold-based decision making rather than binary classification.</w:t>
      </w:r>
    </w:p>
    <w:p w14:paraId="3BD9B2B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084A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How did you select variables to be included in the model?</w:t>
      </w:r>
    </w:p>
    <w:p w14:paraId="1ABBC6E1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Variables were selected based on:</w:t>
      </w:r>
    </w:p>
    <w:p w14:paraId="6F95AADE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Domain knowledge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(fraud typically involves TRANSFER and CASH_OUT)</w:t>
      </w:r>
    </w:p>
    <w:p w14:paraId="6FA420D0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Exploratory data analysis</w:t>
      </w:r>
    </w:p>
    <w:p w14:paraId="4731AACD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Business logic</w:t>
      </w:r>
    </w:p>
    <w:p w14:paraId="7299E5D7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High-cardinality identifiers such as customer IDs were excluded. Engineered features capturing balance inconsistencies and transaction risk patterns were included due to their strong behavioral relevance.</w:t>
      </w:r>
    </w:p>
    <w:p w14:paraId="223F32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Demonstrate the performance of the model using best tools</w:t>
      </w:r>
    </w:p>
    <w:p w14:paraId="1514086D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Model performance was evaluated using:</w:t>
      </w:r>
    </w:p>
    <w:p w14:paraId="066599B1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Precision, Recall, and F1-score</w:t>
      </w:r>
    </w:p>
    <w:p w14:paraId="7CBED420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ROC-AUC</w:t>
      </w:r>
    </w:p>
    <w:p w14:paraId="4D4FE98B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Threshold analysis</w:t>
      </w:r>
    </w:p>
    <w:p w14:paraId="04C23231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model achieved:</w:t>
      </w:r>
    </w:p>
    <w:p w14:paraId="4A973D36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94% recall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for fraud detection</w:t>
      </w:r>
    </w:p>
    <w:p w14:paraId="3DC21FA7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ROC-AUC ≈ 0.99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indicating strong separation capability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Threshold tuning was performed to balance detection rate and operational cost.</w:t>
      </w:r>
    </w:p>
    <w:p w14:paraId="1DBDC7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F2B0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What are the key factors that predict fraudulent customers?</w:t>
      </w:r>
    </w:p>
    <w:p w14:paraId="6D685498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Key predictive factors include:</w:t>
      </w:r>
    </w:p>
    <w:p w14:paraId="3116B959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Transaction type (TRANSFER and CASH_OUT)</w:t>
      </w:r>
    </w:p>
    <w:p w14:paraId="31E5B551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Large transaction amount relative to account balance</w:t>
      </w:r>
    </w:p>
    <w:p w14:paraId="67917BF0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Sudden depletion of origin account balance</w:t>
      </w:r>
    </w:p>
    <w:p w14:paraId="0E7C12D6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Abnormal balance changes at the destination account</w:t>
      </w:r>
    </w:p>
    <w:p w14:paraId="1217CD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29A52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Do these factors make sense? If yes, how?</w:t>
      </w:r>
    </w:p>
    <w:p w14:paraId="4E1848D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Yes, these factors strongly align with real-world fraud behavior.</w:t>
      </w:r>
    </w:p>
    <w:p w14:paraId="68804059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Fraudsters typically attempt to:</w:t>
      </w:r>
    </w:p>
    <w:p w14:paraId="2654B2B1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Transfer large sums from compromised accounts</w:t>
      </w:r>
    </w:p>
    <w:p w14:paraId="6E4E5671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Rapidly cash out funds</w:t>
      </w:r>
    </w:p>
    <w:p w14:paraId="107B08DE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Exploit balance update inconsistencies</w:t>
      </w:r>
    </w:p>
    <w:p w14:paraId="72EC21FD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model learns behavioral anomalies rather than relying on arbitrary thresholds.</w:t>
      </w:r>
    </w:p>
    <w:p w14:paraId="6B14CF43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FAFBD4">
      <w:pPr>
        <w:pStyle w:val="3"/>
        <w:keepNext w:val="0"/>
        <w:keepLines w:val="0"/>
        <w:widowControl/>
        <w:suppressLineNumbers w:val="0"/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99B6201">
      <w:pPr>
        <w:pStyle w:val="3"/>
        <w:keepNext w:val="0"/>
        <w:keepLines w:val="0"/>
        <w:widowControl/>
        <w:suppressLineNumbers w:val="0"/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E3DE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What kind of prevention should be adopted while updating infrastructure?</w:t>
      </w:r>
    </w:p>
    <w:p w14:paraId="3D42108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 </w:t>
      </w:r>
      <w:r>
        <w:rPr>
          <w:rStyle w:val="34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risk-based prevention framework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is recommended:</w:t>
      </w:r>
    </w:p>
    <w:p w14:paraId="2A49E750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High-risk transactions → block and manual review</w:t>
      </w:r>
    </w:p>
    <w:p w14:paraId="1F049A73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Medium-risk → step-up authentication (OTP, biometrics)</w:t>
      </w:r>
    </w:p>
    <w:p w14:paraId="396877CB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Low-risk → auto-approval</w:t>
      </w:r>
    </w:p>
    <w:p w14:paraId="3B0678F4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Additionally:</w:t>
      </w:r>
    </w:p>
    <w:p w14:paraId="00E4F4BF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Replace static rule-based systems with ML-based scoring</w:t>
      </w:r>
    </w:p>
    <w:p w14:paraId="6B3646C4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Monitor high-risk transaction types in real time</w:t>
      </w:r>
    </w:p>
    <w:p w14:paraId="09B18B30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Periodically retrain the model</w:t>
      </w:r>
    </w:p>
    <w:p w14:paraId="375FB8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0634C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How would you determine if these actions work?</w:t>
      </w:r>
    </w:p>
    <w:p w14:paraId="28665951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Effectiveness would be measured using:</w:t>
      </w:r>
    </w:p>
    <w:p w14:paraId="6A8A83D1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Reduction in undetected fraud losses</w:t>
      </w:r>
    </w:p>
    <w:p w14:paraId="2E995496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Recall and precision trends over time</w:t>
      </w:r>
    </w:p>
    <w:p w14:paraId="1538DE39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False positive rate and customer friction metrics</w:t>
      </w:r>
    </w:p>
    <w:p w14:paraId="1D943FF8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Periodic back-testing and model performance monitoring</w:t>
      </w:r>
    </w:p>
    <w:p w14:paraId="51C072E6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Continuous feedback loops would ensure the system adapts to evolving fraud patterns.</w:t>
      </w:r>
    </w:p>
    <w:p w14:paraId="58D752A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177B355"/>
    <w:multiLevelType w:val="singleLevel"/>
    <w:tmpl w:val="2177B3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3E414D91"/>
    <w:multiLevelType w:val="singleLevel"/>
    <w:tmpl w:val="3E414D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9AA0AA1"/>
    <w:multiLevelType w:val="singleLevel"/>
    <w:tmpl w:val="49AA0A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D4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Dj Mj</cp:lastModifiedBy>
  <dcterms:modified xsi:type="dcterms:W3CDTF">2026-01-31T16:05:58Z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F5E59B51505D44BDAC98991033AAC770_12</vt:lpwstr>
  </property>
</Properties>
</file>